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22A41">
      <w:pPr>
        <w:pStyle w:val="36"/>
        <w:rPr>
          <w:rFonts w:hint="default"/>
          <w:lang w:val="en-US"/>
        </w:rPr>
      </w:pPr>
      <w:r>
        <w:rPr>
          <w:rFonts w:hint="default"/>
          <w:lang w:val="en-US"/>
        </w:rPr>
        <w:t>ANGELINE ATENG’-CIM/00088/024</w:t>
      </w:r>
    </w:p>
    <w:p w14:paraId="669AE218">
      <w:pPr>
        <w:pStyle w:val="36"/>
      </w:pPr>
      <w:bookmarkStart w:id="0" w:name="_GoBack"/>
      <w:bookmarkEnd w:id="0"/>
      <w:r>
        <w:t>CIR 203 Practical Homework 1 — Thorough Solutions</w:t>
      </w:r>
    </w:p>
    <w:p w14:paraId="143CD1A0">
      <w:r>
        <w:t>Due date shown on original assignment: 3-10-25</w:t>
      </w:r>
      <w:r>
        <w:br w:type="textWrapping"/>
      </w:r>
    </w:p>
    <w:p w14:paraId="5C4DD867">
      <w:pPr>
        <w:pStyle w:val="2"/>
      </w:pPr>
      <w:r>
        <w:t>Exercise 1: Arrays in Financial Analytics (Banking Sector)</w:t>
      </w:r>
    </w:p>
    <w:p w14:paraId="4139C3B6">
      <w:r>
        <w:t>Topic: NumPy Arrays</w:t>
      </w:r>
      <w:r>
        <w:br w:type="textWrapping"/>
      </w:r>
      <w:r>
        <w:t>Marks: 20</w:t>
      </w:r>
      <w:r>
        <w:br w:type="textWrapping"/>
      </w:r>
      <w:r>
        <w:t>Scenario: A bank wants to analyze monthly transaction volumes across its branches.</w:t>
      </w:r>
      <w:r>
        <w:br w:type="textWrapping"/>
      </w:r>
    </w:p>
    <w:p w14:paraId="348C030A">
      <w:r>
        <w:t>Task 1 — Create the 2D array (4 branches × 6 months):</w:t>
      </w:r>
    </w:p>
    <w:p w14:paraId="474D4B8F">
      <w:r>
        <w:t>import numpy as np</w:t>
      </w:r>
      <w:r>
        <w:br w:type="textWrapping"/>
      </w:r>
      <w:r>
        <w:br w:type="textWrapping"/>
      </w:r>
      <w:r>
        <w:t>transactions = np.array([</w:t>
      </w:r>
      <w:r>
        <w:br w:type="textWrapping"/>
      </w:r>
      <w:r>
        <w:t xml:space="preserve">    [120, 150, 130, 160, 170, 180],</w:t>
      </w:r>
      <w:r>
        <w:br w:type="textWrapping"/>
      </w:r>
      <w:r>
        <w:t xml:space="preserve">    [200, 220, 210, 250, 240, 230],</w:t>
      </w:r>
      <w:r>
        <w:br w:type="textWrapping"/>
      </w:r>
      <w:r>
        <w:t xml:space="preserve">    [300, 320, 310, 330, 340, 350],</w:t>
      </w:r>
      <w:r>
        <w:br w:type="textWrapping"/>
      </w:r>
      <w:r>
        <w:t xml:space="preserve">    [400, 420, 410, 430, 440, 450]</w:t>
      </w:r>
      <w:r>
        <w:br w:type="textWrapping"/>
      </w:r>
      <w:r>
        <w:t>])</w:t>
      </w:r>
      <w:r>
        <w:br w:type="textWrapping"/>
      </w:r>
      <w:r>
        <w:t>print(transactions)</w:t>
      </w:r>
    </w:p>
    <w:p w14:paraId="0B4BF879">
      <w:r>
        <w:t>Output (array):</w:t>
      </w:r>
    </w:p>
    <w:p w14:paraId="5569C552">
      <w:r>
        <w:t>[[120, 150, 130, 160, 170, 180], [200, 220, 210, 250, 240, 230], [300, 320, 310, 330, 340, 350], [400, 420, 410, 430, 440, 450]]</w:t>
      </w:r>
    </w:p>
    <w:p w14:paraId="3B4B955D">
      <w:r>
        <w:br w:type="textWrapping"/>
      </w:r>
      <w:r>
        <w:t>Task 2 — Calculate the total transactions per branch:</w:t>
      </w:r>
    </w:p>
    <w:p w14:paraId="76885398">
      <w:r>
        <w:t>branch_totals = transactions.sum(axis=1)</w:t>
      </w:r>
      <w:r>
        <w:br w:type="textWrapping"/>
      </w:r>
      <w:r>
        <w:t>print(branch_totals)</w:t>
      </w:r>
    </w:p>
    <w:p w14:paraId="2482C6FA">
      <w:r>
        <w:t>Output (totals per branch): [910, 1350, 1950, 2550]</w:t>
      </w:r>
    </w:p>
    <w:p w14:paraId="3C26AB1E">
      <w:r>
        <w:br w:type="textWrapping"/>
      </w:r>
      <w:r>
        <w:t>Task 3 — Identify the branch with the highest total transactions:</w:t>
      </w:r>
    </w:p>
    <w:p w14:paraId="350C6A06">
      <w:r>
        <w:t>highest_branch = np.argmax(branch_totals) + 1</w:t>
      </w:r>
      <w:r>
        <w:br w:type="textWrapping"/>
      </w:r>
      <w:r>
        <w:t>print(f'Branch {highest_branch}')</w:t>
      </w:r>
    </w:p>
    <w:p w14:paraId="25799A7C">
      <w:r>
        <w:t>Output: Branch with highest total transactions = Branch 4 (index 3)</w:t>
      </w:r>
      <w:r>
        <w:br w:type="textWrapping"/>
      </w:r>
      <w:r>
        <w:t>Branch totals: [910, 1350, 1950, 2550]</w:t>
      </w:r>
    </w:p>
    <w:p w14:paraId="7DC14AC8">
      <w:r>
        <w:br w:type="textWrapping"/>
      </w:r>
      <w:r>
        <w:t>Task 4 — Compute the average monthly transaction volume across all branches:</w:t>
      </w:r>
    </w:p>
    <w:p w14:paraId="1BB51CA0">
      <w:r>
        <w:t>avg_monthly_all = transactions.mean()</w:t>
      </w:r>
      <w:r>
        <w:br w:type="textWrapping"/>
      </w:r>
      <w:r>
        <w:t>avg_by_month = transactions.mean(axis=0)</w:t>
      </w:r>
      <w:r>
        <w:br w:type="textWrapping"/>
      </w:r>
      <w:r>
        <w:t>print(avg_monthly_all)</w:t>
      </w:r>
      <w:r>
        <w:br w:type="textWrapping"/>
      </w:r>
      <w:r>
        <w:t>print(avg_by_month)</w:t>
      </w:r>
    </w:p>
    <w:p w14:paraId="6A7411D5">
      <w:r>
        <w:t>Output: Average across all branch-month cells = 281.67</w:t>
      </w:r>
    </w:p>
    <w:p w14:paraId="077C7846">
      <w:r>
        <w:t>Output: Average per month across branches = [255.0, 277.5, 265.0, 292.5, 297.5, 302.5]</w:t>
      </w:r>
    </w:p>
    <w:p w14:paraId="40F64561">
      <w:r>
        <w:br w:type="textWrapping"/>
      </w:r>
      <w:r>
        <w:t>Task 5 — Reshape the array to a 3×8 format and comment on implications:</w:t>
      </w:r>
    </w:p>
    <w:p w14:paraId="19E8B026">
      <w:r>
        <w:t>reshaped = transactions.reshape(3, 8)</w:t>
      </w:r>
      <w:r>
        <w:br w:type="textWrapping"/>
      </w:r>
      <w:r>
        <w:t>print(reshaped)</w:t>
      </w:r>
    </w:p>
    <w:p w14:paraId="7E2CCA6E">
      <w:r>
        <w:t>Output (reshaped 3×8):</w:t>
      </w:r>
    </w:p>
    <w:p w14:paraId="5AF3E830">
      <w:r>
        <w:t>[[120, 150, 130, 160, 170, 180, 200, 220], [210, 250, 240, 230, 300, 320, 310, 330], [340, 350, 400, 420, 410, 430, 440, 450]]</w:t>
      </w:r>
    </w:p>
    <w:p w14:paraId="4592E318">
      <w:r>
        <w:t>Implications: Reshaping reorganizes the linear order of the 24 values into a different row/column layout. It does NOT change the data values or total number of elements. However, semantic meaning (rows=branches, columns=months) is lost after reshaping to 3×8 — you should only reshape when you know the new shape preserves the interpretation you need.</w:t>
      </w:r>
    </w:p>
    <w:p w14:paraId="5610F5B3">
      <w:pPr>
        <w:pStyle w:val="2"/>
      </w:pPr>
      <w:r>
        <w:t>Exercise 2: Lists in Logistics Management (Supply Chain Sector)</w:t>
      </w:r>
    </w:p>
    <w:p w14:paraId="261A561B">
      <w:r>
        <w:t>Topic: Python Lists</w:t>
      </w:r>
      <w:r>
        <w:br w:type="textWrapping"/>
      </w:r>
      <w:r>
        <w:t>Marks: 20</w:t>
      </w:r>
      <w:r>
        <w:br w:type="textWrapping"/>
      </w:r>
      <w:r>
        <w:t>Scenario: A logistics company tracks delivery routes and package counts.</w:t>
      </w:r>
      <w:r>
        <w:br w:type="textWrapping"/>
      </w:r>
    </w:p>
    <w:p w14:paraId="413B6CF0">
      <w:r>
        <w:t>Task 1 — Create a list of 10 delivery routes:</w:t>
      </w:r>
    </w:p>
    <w:p w14:paraId="52376A32">
      <w:r>
        <w:t>routes = ['North Express', 'Nairobi Loop', 'Route A - Downtown', 'Route B - Uptown', 'Route C - Suburb', 'Route D - Industrial', 'Night Line', 'Route E - Airport', 'Route F - Lakeside', 'Nairobi Coastal']</w:t>
      </w:r>
    </w:p>
    <w:p w14:paraId="51DBBF41">
      <w:r>
        <w:br w:type="textWrapping"/>
      </w:r>
      <w:r>
        <w:t>Task 2 — Append a new route and remove a discontinued one:</w:t>
      </w:r>
    </w:p>
    <w:p w14:paraId="2A5D9C73">
      <w:r>
        <w:t>routes.append('Route K - New')</w:t>
      </w:r>
      <w:r>
        <w:br w:type="textWrapping"/>
      </w:r>
      <w:r>
        <w:t>routes.remove('Route C - Suburb')  # if discontinued</w:t>
      </w:r>
    </w:p>
    <w:p w14:paraId="6FC27F08">
      <w:r>
        <w:t>Output after append and remove: ['North Express', 'Nairobi Loop', 'Route A - Downtown', 'Route B - Uptown', 'Route D - Industrial', 'Night Line', 'Route E - Airport', 'Route F - Lakeside', 'Nairobi Coastal', 'Route K - New']</w:t>
      </w:r>
    </w:p>
    <w:p w14:paraId="098C0B75">
      <w:r>
        <w:br w:type="textWrapping"/>
      </w:r>
      <w:r>
        <w:t>Task 3 — Sort the list alphabetically and then reverse it:</w:t>
      </w:r>
    </w:p>
    <w:p w14:paraId="58046EEF">
      <w:r>
        <w:t>routes.sort()</w:t>
      </w:r>
      <w:r>
        <w:br w:type="textWrapping"/>
      </w:r>
      <w:r>
        <w:t>routes.reverse()</w:t>
      </w:r>
    </w:p>
    <w:p w14:paraId="53C8674C">
      <w:r>
        <w:t>Output after sort and reverse: ['Route K - New', 'Route F - Lakeside', 'Route E - Airport', 'Route D - Industrial', 'Route B - Uptown', 'Route A - Downtown', 'North Express', 'Night Line', 'Nairobi Loop', 'Nairobi Coastal']</w:t>
      </w:r>
    </w:p>
    <w:p w14:paraId="487EBEA8">
      <w:r>
        <w:br w:type="textWrapping"/>
      </w:r>
      <w:r>
        <w:t>Task 4 — Count how many routes start with the letter 'N':</w:t>
      </w:r>
    </w:p>
    <w:p w14:paraId="62590CFF">
      <w:r>
        <w:t>count_start_N = sum(1 for r in routes if r.startswith('N'))</w:t>
      </w:r>
      <w:r>
        <w:br w:type="textWrapping"/>
      </w:r>
      <w:r>
        <w:t>print(count_start_N)</w:t>
      </w:r>
    </w:p>
    <w:p w14:paraId="3F180337">
      <w:r>
        <w:t>Output (count starting with 'N'): 4</w:t>
      </w:r>
    </w:p>
    <w:p w14:paraId="37405BF4">
      <w:r>
        <w:br w:type="textWrapping"/>
      </w:r>
      <w:r>
        <w:t>Task 5 — Use list comprehension to create a new list of routes longer than 10 characters:</w:t>
      </w:r>
    </w:p>
    <w:p w14:paraId="4C19CE81">
      <w:r>
        <w:t>long_routes = [r for r in routes if len(r) &gt; 10]</w:t>
      </w:r>
      <w:r>
        <w:br w:type="textWrapping"/>
      </w:r>
      <w:r>
        <w:t>print(long_routes)</w:t>
      </w:r>
    </w:p>
    <w:p w14:paraId="1D595C79">
      <w:r>
        <w:t>Output (routes with length &gt; 10): ['North Express', 'Nairobi Loop', 'Route A - Downtown', 'Route B - Uptown', 'Route D - Industrial', 'Route E - Airport', 'Route F - Lakeside', 'Nairobi Coastal', 'Route K - New']</w:t>
      </w:r>
    </w:p>
    <w:p w14:paraId="2A5ADFBA">
      <w:pPr>
        <w:pStyle w:val="2"/>
      </w:pPr>
      <w:r>
        <w:t>Exercise 3: Tuples in Medical Records (Healthcare Sector)</w:t>
      </w:r>
    </w:p>
    <w:p w14:paraId="396ED78E">
      <w:r>
        <w:t>Topic: Python Tuples</w:t>
      </w:r>
      <w:r>
        <w:br w:type="textWrapping"/>
      </w:r>
      <w:r>
        <w:t>Marks: 20</w:t>
      </w:r>
      <w:r>
        <w:br w:type="textWrapping"/>
      </w:r>
      <w:r>
        <w:t>Scenario: A hospital stores patient vitals as immutable records.</w:t>
      </w:r>
      <w:r>
        <w:br w:type="textWrapping"/>
      </w:r>
    </w:p>
    <w:p w14:paraId="0DF080F9">
      <w:r>
        <w:t>Task 1 — Create a tuple for a patient:</w:t>
      </w:r>
    </w:p>
    <w:p w14:paraId="5556AFE3">
      <w:r>
        <w:t>patient = ('John Doe', 45, '120/80', 72)</w:t>
      </w:r>
    </w:p>
    <w:p w14:paraId="10D0275C">
      <w:r>
        <w:br w:type="textWrapping"/>
      </w:r>
      <w:r>
        <w:t>Task 2 — Access and print the patient's age and heart rate:</w:t>
      </w:r>
    </w:p>
    <w:p w14:paraId="4230C606">
      <w:r>
        <w:t>print(patient[1])  # age</w:t>
      </w:r>
      <w:r>
        <w:br w:type="textWrapping"/>
      </w:r>
      <w:r>
        <w:t>print(patient[3])  # heart rate</w:t>
      </w:r>
    </w:p>
    <w:p w14:paraId="0896F04B">
      <w:r>
        <w:t>Output: Age = 45, Heart rate = 72</w:t>
      </w:r>
    </w:p>
    <w:p w14:paraId="70FA35B0">
      <w:r>
        <w:br w:type="textWrapping"/>
      </w:r>
      <w:r>
        <w:t>Task 3 — Explain why tuples are suitable for storing patient vitals:</w:t>
      </w:r>
    </w:p>
    <w:p w14:paraId="402A6877">
      <w:r>
        <w:t>Answer: Tuples are immutable; once created they cannot be changed accidentally. This immutability helps preserve the original recorded vitals and prevents accidental overwrites when the data should remain a historical record.</w:t>
      </w:r>
    </w:p>
    <w:p w14:paraId="5F970AA1">
      <w:r>
        <w:br w:type="textWrapping"/>
      </w:r>
      <w:r>
        <w:t>Task 4 — Convert the tuple to a list, update the heart rate, then convert back to tuple:</w:t>
      </w:r>
    </w:p>
    <w:p w14:paraId="159D57D3">
      <w:r>
        <w:t>patient_list = list(patient)</w:t>
      </w:r>
      <w:r>
        <w:br w:type="textWrapping"/>
      </w:r>
      <w:r>
        <w:t>patient_list[3] = 75</w:t>
      </w:r>
      <w:r>
        <w:br w:type="textWrapping"/>
      </w:r>
      <w:r>
        <w:t>patient = tuple(patient_list)</w:t>
      </w:r>
    </w:p>
    <w:p w14:paraId="4D97A178">
      <w:r>
        <w:t>Output after updating heart rate: ('John Doe', 45, '120/80', 75)</w:t>
      </w:r>
    </w:p>
    <w:p w14:paraId="025D761F">
      <w:r>
        <w:br w:type="textWrapping"/>
      </w:r>
      <w:r>
        <w:t>Task 5 — Create a tuple of 5 patients and write code to extract all names:</w:t>
      </w:r>
    </w:p>
    <w:p w14:paraId="393D9A6A">
      <w:r>
        <w:t>patients = (('John Doe',45,'120/80',72), ('Mary Jane',30,'110/70',68), ...)</w:t>
      </w:r>
      <w:r>
        <w:br w:type="textWrapping"/>
      </w:r>
      <w:r>
        <w:t>names = [p[0] for p in patients]</w:t>
      </w:r>
      <w:r>
        <w:br w:type="textWrapping"/>
      </w:r>
      <w:r>
        <w:t>print(names)</w:t>
      </w:r>
    </w:p>
    <w:p w14:paraId="5CCE604A">
      <w:r>
        <w:t>Output (extracted names): ['John Doe', 'Mary Jane', 'Paul Smith', 'Lucy Kim', 'Mark Lee']</w:t>
      </w:r>
    </w:p>
    <w:p w14:paraId="6325EA00">
      <w:pPr>
        <w:pStyle w:val="2"/>
      </w:pPr>
      <w:r>
        <w:t>Exercise 4: Dictionaries in E-Commerce (Retail Sector)</w:t>
      </w:r>
    </w:p>
    <w:p w14:paraId="2BA9BB27">
      <w:r>
        <w:t>Topic: Python Dictionaries</w:t>
      </w:r>
      <w:r>
        <w:br w:type="textWrapping"/>
      </w:r>
      <w:r>
        <w:t>Marks: 20</w:t>
      </w:r>
      <w:r>
        <w:br w:type="textWrapping"/>
      </w:r>
      <w:r>
        <w:t>Scenario: An online store manages product inventory using dictionaries.</w:t>
      </w:r>
      <w:r>
        <w:br w:type="textWrapping"/>
      </w:r>
    </w:p>
    <w:p w14:paraId="71D0D03A">
      <w:r>
        <w:t>Task 1 — Create a dictionary with 5 products as keys and their stock quantities as values:</w:t>
      </w:r>
    </w:p>
    <w:p w14:paraId="19D10E7F">
      <w:r>
        <w:t>products = {'Shoes':20, 'Shirts':15, 'Pants':8, 'Hats':12, 'Socks':30}</w:t>
      </w:r>
    </w:p>
    <w:p w14:paraId="110EB8B7">
      <w:r>
        <w:t>Output (initial products): {'Shoes': 20, 'Shirts': 15, 'Pants': 8, 'Hats': 12, 'Socks': 30}</w:t>
      </w:r>
    </w:p>
    <w:p w14:paraId="4B351F05">
      <w:r>
        <w:br w:type="textWrapping"/>
      </w:r>
      <w:r>
        <w:t>Task 2 — Add a new product and update quantity of an existing one:</w:t>
      </w:r>
    </w:p>
    <w:p w14:paraId="31C57791">
      <w:r>
        <w:t>products['Bags'] = 10</w:t>
      </w:r>
      <w:r>
        <w:br w:type="textWrapping"/>
      </w:r>
      <w:r>
        <w:t>products['Shoes'] = 25</w:t>
      </w:r>
    </w:p>
    <w:p w14:paraId="578FD3BC">
      <w:r>
        <w:t>Output after add/update: {'Shoes': 25, 'Shirts': 15, 'Pants': 8, 'Hats': 12, 'Socks': 30, 'Bags': 10}</w:t>
      </w:r>
    </w:p>
    <w:p w14:paraId="641E9F56">
      <w:r>
        <w:br w:type="textWrapping"/>
      </w:r>
      <w:r>
        <w:t>Task 3 — Write a function to return products with stock less than 10:</w:t>
      </w:r>
    </w:p>
    <w:p w14:paraId="35BBDAFB">
      <w:r>
        <w:t>def low_stock(p):</w:t>
      </w:r>
      <w:r>
        <w:br w:type="textWrapping"/>
      </w:r>
      <w:r>
        <w:t xml:space="preserve">    return {k:v for k,v in p.items() if v &lt; 10}</w:t>
      </w:r>
      <w:r>
        <w:br w:type="textWrapping"/>
      </w:r>
      <w:r>
        <w:br w:type="textWrapping"/>
      </w:r>
      <w:r>
        <w:t>print(low_stock(products))</w:t>
      </w:r>
    </w:p>
    <w:p w14:paraId="146DC4FC">
      <w:r>
        <w:t>Output (low stock items): {'Pants': 8}</w:t>
      </w:r>
    </w:p>
    <w:p w14:paraId="34333998">
      <w:r>
        <w:br w:type="textWrapping"/>
      </w:r>
      <w:r>
        <w:t>Task 4 — Delete a discontinued product and display updated dictionary:</w:t>
      </w:r>
    </w:p>
    <w:p w14:paraId="1899F046">
      <w:r>
        <w:t>del products['Hats']</w:t>
      </w:r>
      <w:r>
        <w:br w:type="textWrapping"/>
      </w:r>
      <w:r>
        <w:t>print(products)</w:t>
      </w:r>
    </w:p>
    <w:p w14:paraId="58DD39A5">
      <w:r>
        <w:t>Output after deletion: {'Shoes': 25, 'Shirts': 15, 'Pants': 8, 'Socks': 30, 'Bags': 10}</w:t>
      </w:r>
    </w:p>
    <w:p w14:paraId="1067334D">
      <w:r>
        <w:br w:type="textWrapping"/>
      </w:r>
      <w:r>
        <w:t>Task 5 — Use .items() to loop through and print each product with its quantity:</w:t>
      </w:r>
    </w:p>
    <w:p w14:paraId="1B917D98">
      <w:r>
        <w:t>for k, v in products.items():</w:t>
      </w:r>
      <w:r>
        <w:br w:type="textWrapping"/>
      </w:r>
      <w:r>
        <w:t xml:space="preserve">    print(k, v)</w:t>
      </w:r>
    </w:p>
    <w:p w14:paraId="483BA382">
      <w:r>
        <w:t>Output (.items list): [('Shoes', 25), ('Shirts', 15), ('Pants', 8), ('Socks', 30), ('Bags', 10)]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AC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Angela Ateng'</cp:lastModifiedBy>
  <dcterms:modified xsi:type="dcterms:W3CDTF">2025-10-01T10:15:19Z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D8FA97C6460242C29FACD88DF4E34682_12</vt:lpwstr>
  </property>
</Properties>
</file>